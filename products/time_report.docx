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eRegTime analysis - Time and motion study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14 Jan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830935f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analyses for the time and motion component of the </w:t>
      </w:r>
      <w:r>
        <w:t xml:space="preserve">eRegTime trial.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TODO: Write this.</w:t>
      </w:r>
    </w:p>
    <w:p>
      <w:r>
        <w:br w:type="page"/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Health information management and client care</w:t>
      </w:r>
    </w:p>
    <w:p>
      <w:pPr>
        <w:jc w:val="both"/>
      </w:pPr>
      <w:r>
        <w:t/>
      </w:r>
      <w:r>
        <w:t xml:space="preserve">The following table presents comparisons of time used on health information </w:t>
      </w:r>
      <w:r>
        <w:t xml:space="preserve">management and client care.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Analysis of total time use, and time use on health information management and client care.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[95% CI]‡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Total Time§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11.99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0.003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29.36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24.80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1.39]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0.823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12.91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10.68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0.004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Health Information Management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9.84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6.64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18.91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15.26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[0.61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1.50]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8.10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5.72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Client Care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4.91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5.01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[0.64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0.270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8.82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0.79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[0.36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1.72]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0.547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1.19]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0.328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 §Total time includes activities not accounted for in health information management and client care.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Activities</w:t>
      </w:r>
    </w:p>
    <w:p>
      <w:pPr>
        <w:jc w:val="both"/>
      </w:pPr>
      <w:r>
        <w:t/>
      </w:r>
      <w:r>
        <w:t xml:space="preserve">The following table shows relative differences in time used on activities such </w:t>
      </w:r>
      <w:r>
        <w:t xml:space="preserve">as finding, reading, and writing in the treatment versus control conditions.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Analysis of time used finding, reading, and writing.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[95% CI]‡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Finding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[1.16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1.45]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1.45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5.79]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0.224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1.42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[1.09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1.36]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Reading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[0.73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0.472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2.10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0.39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0.19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0.98]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0.033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1.22]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0.567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Writing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5.50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16.48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13.73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3.05]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6.94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</w:t>
            </w:r>
          </w:p>
        </w:tc>
      </w:tr>
    </w:tbl>
    <w:p>
      <w:r>
        <w:t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Li, F., Lokhnygina, Y., Murray, D. M., Heagerty, P. J., &amp; DeLong, E. R. (2016). </w:t>
      </w:r>
      <w:r>
        <w:t xml:space="preserve">An evaluation of constrained randomization for the design and analysis of </w:t>
      </w:r>
      <w:r>
        <w:t xml:space="preserve">group‐randomized trials. Statistics in Medicine, 35(10), 1565-1579.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did not plan to model relative times via transformation to the log scale. </w:t>
      </w:r>
      <w:r>
        <w:t xml:space="preserve">Nor did we plan to adjust for observer but chose to do so as it is plausible </w:t>
      </w:r>
      <w:r>
        <w:t xml:space="preserve">that systematic differences may exist between observers. We did not plan in </w:t>
      </w:r>
      <w:r>
        <w:t xml:space="preserve">detail how time used finding, reading, or writing files would be analyzed.</w:t>
      </w:r>
    </w:p>
    <w:p>
      <w:pPr>
        <w:pStyle w:val="Heading1"/>
      </w:pPr>
      <w:r>
        <w:t/>
      </w:r>
      <w:r>
        <w:t xml:space="preserve"/>
      </w:r>
      <w:r>
        <w:t xml:space="preserve">Appendix 2 — Plots of marginal mean times</w:t>
      </w:r>
    </w:p>
    <w:p>
      <w:pPr>
        <w:jc w:val="both"/>
      </w:pPr>
      <w:r>
        <w:t/>
      </w:r>
      <w:r>
        <w:t xml:space="preserve">The following plots show marginal mean times for a selection of the outcomes.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Comparisons of time used</w:t>
      </w:r>
    </w:p>
    <w:p>
      <w:pPr>
        <w:jc w:val="both"/>
      </w:pPr>
      <w:r>
        <w:t/>
      </w:r>
      <w:r>
        <w:t xml:space="preserve">The following tables show the full regression results. Note that time was </w:t>
      </w:r>
      <w:r>
        <w:t xml:space="preserve">modelled on the log scale and the full estimation results have not been </w:t>
      </w:r>
      <w:r>
        <w:t xml:space="preserve">exponentiated here.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Total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3.98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Total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-18.53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Total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58.36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5.53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4.10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HIM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HIM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-11.40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4.71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HIM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89.86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4.09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Client care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Client care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29.47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68.87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Client care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-57.51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Finding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-6.71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Finding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14.35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33.31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Finding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Reading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Reading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7.47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-13.28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28.23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Reading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Writing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4.22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Writing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-23.10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-38.94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4.90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Writing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88.55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