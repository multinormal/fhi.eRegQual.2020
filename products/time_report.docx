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Jan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37dbea7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