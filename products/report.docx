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17 Aug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927037a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10.17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-29.11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10.85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226.56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-5.55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15.64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-36.35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25.25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303580.97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9.42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-8.65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-5.50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16.09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-37.29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26.28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509622.97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-4.43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-1.64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19.97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-43.52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34.75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3.52e+07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-6.82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-30.83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17.19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5404.08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