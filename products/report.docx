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d57bd18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228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-9.87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-30.77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247.88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3.95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-3.87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-6.47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-39.02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26.07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459133.78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13.36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42.24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-88.54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77.03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5.33e+16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169.91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-339.92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326.10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6.47e+70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-12.65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-6.88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-27.65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13.90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1040.80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m="http://schemas.openxmlformats.org/officeDocument/2006/math"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