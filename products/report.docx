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18 Aug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9063f7e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-9.26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11.10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-31.09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12.44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501.73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-5.58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14.69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-34.38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23.23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110504.95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13.26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70.80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-143.98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133.53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9.92e+28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-4.50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-9.26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-39.60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25.67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375349.91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-26.44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13.75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969.76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4="http://schemas.microsoft.com/office/word/2010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