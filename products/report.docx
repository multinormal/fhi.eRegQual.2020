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eRegQual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 1 Jul 2020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360727c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the methods used to analyze the adverse pregnancy and </w:t>
      </w:r>
      <w:r>
        <w:t xml:space="preserve">process outcome data for the eRegQual trial and presents the results.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Because outcome data were missing for about a third of participants (see </w:t>
      </w:r>
      <w:r>
        <w:t xml:space="preserve">results), we used Little's tests (Little 1988) of the null hypotheses that </w:t>
      </w:r>
      <w:r>
        <w:t xml:space="preserve">missing values of the constituent outcomes were jointly missing completely at </w:t>
      </w:r>
      <w:r>
        <w:t xml:space="preserve">random (MCAR) and covariate-dependent missing (CDM). We then used multiple </w:t>
      </w:r>
      <w:r>
        <w:t xml:space="preserve">imputation via chained equations (van Buuren 2007) to create and analyze </w:t>
      </w:r>
      <w:r>
        <w:t xml:space="preserve"/>
      </w:r>
      <w:r>
        <w:t xml:space="preserve">5</w:t>
      </w:r>
      <w:r>
        <w:t xml:space="preserve"> multiply-imputed datasets. We imputed each </w:t>
      </w:r>
      <w:r>
        <w:t xml:space="preserve">of the constituent outcomes using the auxiliary variables age, BMI, years of </w:t>
      </w:r>
      <w:r>
        <w:t xml:space="preserve">education, average monthly household income (transformed to the log scale due </w:t>
      </w:r>
      <w:r>
        <w:t xml:space="preserve">to the skewed distribution of income), and variables that indicated whether a </w:t>
      </w:r>
      <w:r>
        <w:t xml:space="preserve">laboratory or ultrasound were available at the clinics; the variables included </w:t>
      </w:r>
      <w:r>
        <w:t xml:space="preserve">in the analysis described below were also included. We were not able to include </w:t>
      </w:r>
      <w:r>
        <w:t xml:space="preserve">auxiliary variables that indicated previous pregnancy with pre-eclampsia or </w:t>
      </w:r>
      <w:r>
        <w:t xml:space="preserve">previous history of GDM due to collinearity. We evaluated the convergence of the </w:t>
      </w:r>
      <w:r>
        <w:t xml:space="preserve">imputation algorithm by inspecting trace plots and evaluated imputed data by </w:t>
      </w:r>
      <w:r>
        <w:t xml:space="preserve">inspecting kernel density and bar plots comparing the distributions of imputed </w:t>
      </w:r>
      <w:r>
        <w:t xml:space="preserve">and complete case data.</w:t>
      </w:r>
    </w:p>
    <w:p>
      <w:pPr>
        <w:jc w:val="both"/>
      </w:pPr>
      <w:r>
        <w:t/>
      </w:r>
      <w:r>
        <w:t xml:space="preserve">For each imputed data set, we computed the composite outcome from the imputed </w:t>
      </w:r>
      <w:r>
        <w:t xml:space="preserve">constituent outcome data. An adverse pregnancy outcome was defined to have </w:t>
      </w:r>
      <w:r>
        <w:t xml:space="preserve">occurred if at least one of the constituent outcomes occurred, and not to have </w:t>
      </w:r>
      <w:r>
        <w:t xml:space="preserve">occurred if none of the constituent outcomes occurred. For each imputed data </w:t>
      </w:r>
      <w:r>
        <w:t xml:space="preserve">set and outcome, we estimated a risk ratio to compare treatment to control </w:t>
      </w:r>
      <w:r>
        <w:t xml:space="preserve">and used  generalized estimating equations (GEE; binomial errors and log </w:t>
      </w:r>
      <w:r>
        <w:t xml:space="preserve">link) to account for the cluster-randomized design. We combined estimates </w:t>
      </w:r>
      <w:r>
        <w:t xml:space="preserve">for each outcome using Rubin's rules (Rubin 2004). For comparison, we also </w:t>
      </w:r>
      <w:r>
        <w:t xml:space="preserve">performed a complete case analysis under the MCAR assumption. We estimated </w:t>
      </w:r>
      <w:r>
        <w:t xml:space="preserve">the intraclass correlation coefficient (ICC) using the complete cases.</w:t>
      </w:r>
    </w:p>
    <w:p>
      <w:pPr>
        <w:jc w:val="both"/>
      </w:pPr>
      <w:r>
        <w:t/>
      </w:r>
      <w:r>
        <w:t xml:space="preserve">We used logistic regression to estimate the relative odds of each of the process </w:t>
      </w:r>
      <w:r>
        <w:t xml:space="preserve">outcomes under the treatment versus control conditions. For outcomes measured at </w:t>
      </w:r>
      <w:r>
        <w:t xml:space="preserve">multiple time points, we modelled clustering within each pregnancy using </w:t>
      </w:r>
      <w:r>
        <w:t xml:space="preserve">random-effects, and computed cluster-robust standard errors to account for the </w:t>
      </w:r>
      <w:r>
        <w:t xml:space="preserve">cluster-randomized design. For outcomes measured at only one time point within </w:t>
      </w:r>
      <w:r>
        <w:t xml:space="preserve">each pregnancy, we accounted for the cluster-randomized design using random </w:t>
      </w:r>
      <w:r>
        <w:t xml:space="preserve">effects. For each of the process outcomes, we plotted marginal predictive </w:t>
      </w:r>
      <w:r>
        <w:t xml:space="preserve">probabilities of attendance or successful screening and management with respect </w:t>
      </w:r>
      <w:r>
        <w:t xml:space="preserve">to cluster size, laboratory availability, age, and parity. No data were missing </w:t>
      </w:r>
      <w:r>
        <w:t xml:space="preserve">for the process outcome analyses.</w:t>
      </w:r>
    </w:p>
    <w:p>
      <w:pPr>
        <w:jc w:val="both"/>
      </w:pPr>
      <w:r>
        <w:t/>
      </w:r>
      <w:r>
        <w:t xml:space="preserve">We adjusted for the stratification variable (CHMP 2015) and the variables used </w:t>
      </w:r>
      <w:r>
        <w:t xml:space="preserve">to constrain randomization (Li 2017) as fixed effects in all analyses, using </w:t>
      </w:r>
      <w:r>
        <w:t xml:space="preserve">individual- rather than cluster-level measurements where possible. We followed </w:t>
      </w:r>
      <w:r>
        <w:t xml:space="preserve">the intention-to-treat principle for all analyses: participants were </w:t>
      </w:r>
      <w:r>
        <w:t xml:space="preserve">analyzed in the arms to which they were randomized and — with the exception of </w:t>
      </w:r>
      <w:r>
        <w:t xml:space="preserve">the complete case analyses for the adverse pregnancy analysis — all participants </w:t>
      </w:r>
      <w:r>
        <w:t xml:space="preserve">were included in the analyses. We computed 95% confidence intervals and used the </w:t>
      </w:r>
      <w:r>
        <w:t xml:space="preserve">significance criterion P&lt;0.05 throughout. Statistical analyses were performed </w:t>
      </w:r>
      <w:r>
        <w:t xml:space="preserve">using Stata 16 (StataCorp LLC, College Station, Texas, USA). The statistician </w:t>
      </w:r>
      <w:r>
        <w:t xml:space="preserve">was not involved in data collection and was blinded to treatment allocation </w:t>
      </w:r>
      <w:r>
        <w:t xml:space="preserve">during analysis. Protocol deviations are documented in Appendix 1.</w:t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Adverse pregnancy outcomes</w:t>
      </w:r>
    </w:p>
    <w:p>
      <w:pPr>
        <w:jc w:val="both"/>
      </w:pPr>
      <w:r>
        <w:t/>
      </w:r>
      <w:r>
        <w:t xml:space="preserve">Outcome data were missing for between </w:t>
      </w:r>
      <w:r>
        <w:t xml:space="preserve"/>
      </w:r>
      <w:r>
        <w:t xml:space="preserve">11.8</w:t>
      </w:r>
      <w:r>
        <w:t xml:space="preserve">% and </w:t>
      </w:r>
      <w:r>
        <w:t xml:space="preserve"/>
      </w:r>
      <w:r>
        <w:t xml:space="preserve">35.5</w:t>
      </w:r>
      <w:r>
        <w:t xml:space="preserve">% of the constituent </w:t>
      </w:r>
      <w:r>
        <w:t xml:space="preserve">outcomes, and </w:t>
      </w:r>
      <w:r>
        <w:t xml:space="preserve">33.8</w:t>
      </w:r>
      <w:r>
        <w:t xml:space="preserve">% of the </w:t>
      </w:r>
      <w:r>
        <w:t xml:space="preserve">composite outcome. We were unable to reject the MCAR and CDM hypotheses </w:t>
      </w:r>
      <w:r>
        <w:t xml:space="preserve">(P=</w:t>
      </w:r>
      <w:r>
        <w:t xml:space="preserve">0.15</w:t>
      </w:r>
      <w:r>
        <w:t xml:space="preserve"> and P=</w:t>
      </w:r>
      <w:r>
        <w:t xml:space="preserve"/>
      </w:r>
      <w:r>
        <w:t xml:space="preserve">0.64</w:t>
      </w:r>
      <w:r>
        <w:t xml:space="preserve">, respectively). Distributions </w:t>
      </w:r>
      <w:r>
        <w:t xml:space="preserve">of the original and the first five imputed data sets are shown in Appendix 2. </w:t>
      </w:r>
      <w:r>
        <w:t xml:space="preserve">Table 1 shows the result of the adverse pregnancy outcome analysis. The risk </w:t>
      </w:r>
      <w:r>
        <w:t xml:space="preserve">ratio was estimated to be </w:t>
      </w:r>
      <w:r>
        <w:t xml:space="preserve">1.02</w:t>
      </w:r>
      <w:r>
        <w:t xml:space="preserve"> </w:t>
      </w:r>
      <w:r>
        <w:t xml:space="preserve">(95% CI </w:t>
      </w:r>
      <w:r>
        <w:t xml:space="preserve">0.93</w:t>
      </w:r>
      <w:r>
        <w:t xml:space="preserve"> to </w:t>
      </w:r>
      <w:r>
        <w:t xml:space="preserve"/>
      </w:r>
      <w:r>
        <w:t xml:space="preserve">1.11</w:t>
      </w:r>
      <w:r>
        <w:t xml:space="preserve">, P = </w:t>
      </w:r>
      <w:r>
        <w:t xml:space="preserve"/>
      </w:r>
      <w:r>
        <w:t xml:space="preserve">0.71</w:t>
      </w:r>
      <w:r>
        <w:t xml:space="preserve">). This compares to the </w:t>
      </w:r>
      <w:r>
        <w:t xml:space="preserve">complete case risk ratio of </w:t>
      </w:r>
      <w:r>
        <w:t xml:space="preserve">0.99</w:t>
      </w:r>
      <w:r>
        <w:t xml:space="preserve"> </w:t>
      </w:r>
      <w:r>
        <w:t xml:space="preserve">(95% CI </w:t>
      </w:r>
      <w:r>
        <w:t xml:space="preserve">0.91</w:t>
      </w:r>
      <w:r>
        <w:t xml:space="preserve"> to </w:t>
      </w:r>
      <w:r>
        <w:t xml:space="preserve"/>
      </w:r>
      <w:r>
        <w:t xml:space="preserve">1.08</w:t>
      </w:r>
      <w:r>
        <w:t xml:space="preserve">, P = </w:t>
      </w:r>
      <w:r>
        <w:t xml:space="preserve"/>
      </w:r>
      <w:r>
        <w:t xml:space="preserve">0.85</w:t>
      </w:r>
      <w:r>
        <w:t xml:space="preserve">). Tables 2–6 show results for </w:t>
      </w:r>
      <w:r>
        <w:t xml:space="preserve">the constituent outcomes. The ICC was estimated to be close to zero and no </w:t>
      </w:r>
      <w:r>
        <w:t xml:space="preserve">greater than </w:t>
      </w:r>
      <w:r>
        <w:t xml:space="preserve">0.007</w:t>
      </w:r>
      <w:r>
        <w:t xml:space="preserve"> (upper bound of </w:t>
      </w:r>
      <w:r>
        <w:t xml:space="preserve">95% CI).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Risk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-21.19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y1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Risk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-11.99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y2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Risk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11.88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15.91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-7.61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y3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Risk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-16.21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y4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Risk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-14.38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y5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Risk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-20.41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Successful attendance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Successful hypertension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Successful diabetes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Successful malpresentation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2.18</w:t>
            </w:r>
          </w:p>
        </w:tc>
      </w:tr>
    </w:tbl>
    <w:p>
      <w:r>
        <w:t/>
      </w:r>
    </w:p>
    <w:p>
      <w:pPr>
        <w:jc w:val="both"/>
      </w:pPr>
      <w:r>
        <w:t/>
      </w:r>
      <w:r>
        <w:t xml:space="preserve">The following figures show marginal predictive probabilities for each process </w:t>
      </w:r>
      <w:r>
        <w:t xml:space="preserve">outcome.</w:t>
      </w:r>
      <w:r>
        <w:drawing>
          <wp:inline distT="0" distB="0" distL="0" distR="0">
            <wp:extent cx="5943600" cy="432081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van Buuren, S. (2007). Multiple imputation of discrete and continuous data by </w:t>
      </w:r>
      <w:r>
        <w:t xml:space="preserve">fully conditional specification. Statistical methods in medical research, </w:t>
      </w:r>
      <w:r>
        <w:t xml:space="preserve">16(3), 219-242.</w:t>
      </w:r>
    </w:p>
    <w:p>
      <w:pPr>
        <w:jc w:val="both"/>
      </w:pPr>
      <w:r>
        <w:t/>
      </w:r>
      <w:r>
        <w:t xml:space="preserve">Li, F., Turner, E. L., Heagerty, P. J., Murray, D. M., Vollmer, W. M., &amp; </w:t>
      </w:r>
      <w:r>
        <w:t xml:space="preserve">DeLong, E. R. (2017). An evaluation of constrained randomization for the design </w:t>
      </w:r>
      <w:r>
        <w:t xml:space="preserve">and analysis of group‐randomized trials with binary outcomes. Statistics in </w:t>
      </w:r>
      <w:r>
        <w:t xml:space="preserve">medicine, 36(24), 3791-3806.</w:t>
      </w:r>
    </w:p>
    <w:p>
      <w:pPr>
        <w:jc w:val="both"/>
      </w:pPr>
      <w:r>
        <w:t/>
      </w:r>
      <w:r>
        <w:t xml:space="preserve">Little, R. J. (1988). A test of missing completely at random for multivariate </w:t>
      </w:r>
      <w:r>
        <w:t xml:space="preserve">data with missing values. Journal of the American statistical Association, </w:t>
      </w:r>
      <w:r>
        <w:t xml:space="preserve">83(404), 1198-1202.</w:t>
      </w:r>
    </w:p>
    <w:p>
      <w:pPr>
        <w:jc w:val="both"/>
      </w:pPr>
      <w:r>
        <w:t/>
      </w:r>
      <w:r>
        <w:t xml:space="preserve">Rubin, D. B. (2004). Multiple imputation for nonresponse in surveys (Vol. 81). </w:t>
      </w:r>
      <w:r>
        <w:t xml:space="preserve">John Wiley &amp; Sons.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planned to use generalized estimating equations (GEEs) to account for the </w:t>
      </w:r>
      <w:r>
        <w:t xml:space="preserve">cluster-randomized design but used random-effect logistic regression </w:t>
      </w:r>
      <w:r>
        <w:t xml:space="preserve">because it was necessary to analyze the process outcome data in which outcomes </w:t>
      </w:r>
      <w:r>
        <w:t xml:space="preserve">are clustered within pregnancy (over time) and within clinic. Stata's XTGEE </w:t>
      </w:r>
      <w:r>
        <w:t xml:space="preserve">command can compute robust standard errors that account for clustering within </w:t>
      </w:r>
      <w:r>
        <w:t xml:space="preserve">pregnancy, but not additionally at the clinic level. We chose to use a common </w:t>
      </w:r>
      <w:r>
        <w:t xml:space="preserve">model for all analyses, rather than use GEEs for some outcomes and logistic </w:t>
      </w:r>
      <w:r>
        <w:t xml:space="preserve">regressions for others. We planned to report risk ratios, but report odds ratios </w:t>
      </w:r>
      <w:r>
        <w:t xml:space="preserve">as provided by logistic regression. We did not plan to adjust for the </w:t>
      </w:r>
      <w:r>
        <w:t xml:space="preserve">stratification variable or the variables used as constraints in the </w:t>
      </w:r>
      <w:r>
        <w:t xml:space="preserve">randomization, but have done so based on guidance from the European Medicines </w:t>
      </w:r>
      <w:r>
        <w:t xml:space="preserve">Agency and research that was not available when the protocol was being </w:t>
      </w:r>
      <w:r>
        <w:t xml:space="preserve">developed. We planned to visually explore differences in process outcomes </w:t>
      </w:r>
      <w:r>
        <w:t xml:space="preserve">between clusters using spider graphs but judged that plots of marginal </w:t>
      </w:r>
      <w:r>
        <w:t xml:space="preserve">predictive probabilities show the required information more clearly and provide </w:t>
      </w:r>
      <w:r>
        <w:t xml:space="preserve">confidence intervals.</w:t>
      </w:r>
    </w:p>
    <w:p>
      <w:pPr>
        <w:pStyle w:val="Heading1"/>
      </w:pPr>
      <w:r>
        <w:t/>
      </w:r>
      <w:r>
        <w:t xml:space="preserve"/>
      </w:r>
      <w:r>
        <w:t xml:space="preserve">Appendix 2 — Imputation</w:t>
      </w:r>
    </w:p>
    <w:p>
      <w:pPr>
        <w:jc w:val="both"/>
      </w:pPr>
      <w:r>
        <w:t/>
      </w:r>
      <w:r>
        <w:t xml:space="preserve">The following figures show the distributions of the original and a selection of </w:t>
      </w:r>
      <w:r>
        <w:t xml:space="preserve">the imputed data.</w:t>
      </w:r>
      <w:r>
        <w:drawing>
          <wp:inline distT="0" distB="0" distL="0" distR="0">
            <wp:extent cx="5943600" cy="4320819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Process Outcome Results</w:t>
      </w:r>
    </w:p>
    <w:p>
      <w:pPr>
        <w:jc w:val="both"/>
      </w:pPr>
      <w:r>
        <w:t/>
      </w:r>
      <w:r>
        <w:t xml:space="preserve">The following tables show the full regression results for the process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Successful attendance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age_over_40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&gt;40 years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Successful hypertension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age_over_40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&gt;40 years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7.28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14.54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19.44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48.99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Successful diabetes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age_over_40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&gt;40 years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-14.34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Successful malpresentation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9.88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4.92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age_over_40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&gt;40 years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-0.40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1.82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1.10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